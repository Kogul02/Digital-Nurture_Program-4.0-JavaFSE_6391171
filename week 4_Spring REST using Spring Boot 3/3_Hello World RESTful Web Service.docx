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C5EF58">
      <w:pPr>
        <w:pStyle w:val="3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4F81BD" w:sz="6" w:space="3"/>
          <w:right w:val="none" w:color="auto" w:sz="0" w:space="0"/>
        </w:pBdr>
        <w:spacing w:before="0" w:beforeAutospacing="0" w:after="320" w:afterAutospacing="0"/>
        <w:ind w:left="288" w:right="0" w:firstLine="0"/>
        <w:jc w:val="left"/>
        <w:textAlignment w:val="baseline"/>
        <w:rPr>
          <w:b w:val="0"/>
          <w:bCs w:val="0"/>
          <w:i w:val="0"/>
          <w:iCs w:val="0"/>
          <w:color w:val="auto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auto"/>
          <w:spacing w:val="0"/>
          <w:sz w:val="56"/>
          <w:szCs w:val="56"/>
          <w:shd w:val="clear" w:fill="FFFFFF"/>
          <w:vertAlign w:val="baseline"/>
          <w:lang w:val="en-US"/>
        </w:rPr>
        <w:t>         </w:t>
      </w:r>
      <w:r>
        <w:rPr>
          <w:rFonts w:ascii="Cambria" w:hAnsi="Cambria" w:eastAsia="Cambria" w:cs="Cambria"/>
          <w:b w:val="0"/>
          <w:bCs w:val="0"/>
          <w:i w:val="0"/>
          <w:iCs w:val="0"/>
          <w:caps w:val="0"/>
          <w:color w:val="17365D"/>
          <w:spacing w:val="0"/>
          <w:sz w:val="52"/>
          <w:szCs w:val="52"/>
          <w:shd w:val="clear" w:fill="FFFFFF"/>
          <w:vertAlign w:val="baseline"/>
          <w:lang w:val="en-US"/>
        </w:rPr>
        <w:t> </w:t>
      </w: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FF0000"/>
          <w:spacing w:val="0"/>
          <w:sz w:val="52"/>
          <w:szCs w:val="52"/>
          <w:shd w:val="clear" w:fill="FFFFFF"/>
          <w:vertAlign w:val="baseline"/>
          <w:lang w:val="en-IN"/>
        </w:rPr>
        <w:t>2</w:t>
      </w: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FF0000"/>
          <w:spacing w:val="0"/>
          <w:sz w:val="52"/>
          <w:szCs w:val="52"/>
          <w:shd w:val="clear" w:fill="FFFFFF"/>
          <w:vertAlign w:val="baseline"/>
          <w:lang w:val="en-US"/>
        </w:rPr>
        <w:t>.Spring-rest-handson</w:t>
      </w:r>
      <w:r>
        <w:rPr>
          <w:rFonts w:hint="default" w:ascii="Cambria" w:hAnsi="Cambria" w:eastAsia="Cambria" w:cs="Cambria"/>
          <w:b w:val="0"/>
          <w:bCs w:val="0"/>
          <w:i w:val="0"/>
          <w:iCs w:val="0"/>
          <w:caps w:val="0"/>
          <w:color w:val="FF0000"/>
          <w:spacing w:val="0"/>
          <w:sz w:val="52"/>
          <w:szCs w:val="52"/>
          <w:shd w:val="clear" w:fill="FFFFFF"/>
          <w:vertAlign w:val="baseline"/>
        </w:rPr>
        <w:t> </w:t>
      </w:r>
    </w:p>
    <w:p w14:paraId="74550CE0">
      <w:pPr>
        <w:pStyle w:val="2"/>
        <w:rPr>
          <w:color w:val="auto"/>
          <w:sz w:val="40"/>
          <w:szCs w:val="40"/>
        </w:rPr>
      </w:pPr>
      <w:r>
        <w:rPr>
          <w:color w:val="auto"/>
          <w:sz w:val="40"/>
          <w:szCs w:val="40"/>
        </w:rPr>
        <w:t>Hello World RESTful Web Service</w:t>
      </w:r>
    </w:p>
    <w:p w14:paraId="43ABE63E">
      <w:pPr>
        <w:pStyle w:val="3"/>
        <w:rPr>
          <w:color w:val="auto"/>
        </w:rPr>
      </w:pPr>
      <w:r>
        <w:rPr>
          <w:color w:val="auto"/>
        </w:rPr>
        <w:t>Updated pom.xml:</w:t>
      </w:r>
    </w:p>
    <w:p w14:paraId="30C1B872">
      <w:r>
        <w:t>```</w:t>
      </w:r>
      <w:r>
        <w:br w:type="textWrapping"/>
      </w:r>
      <w:r>
        <w:t>&lt;project xmlns="http://maven.apache.org/POM/4.0.0"</w:t>
      </w:r>
      <w:r>
        <w:br w:type="textWrapping"/>
      </w:r>
      <w:r>
        <w:t xml:space="preserve">         xmlns:xsi="http://www.w3.org/2001/XMLSchema-instance"</w:t>
      </w:r>
      <w:r>
        <w:br w:type="textWrapping"/>
      </w:r>
      <w:r>
        <w:t xml:space="preserve">         xsi:schemaLocation="http://maven.apache.org/POM/4.0.0 </w:t>
      </w:r>
      <w:r>
        <w:br w:type="textWrapping"/>
      </w:r>
      <w:r>
        <w:t xml:space="preserve">                             http://maven.apache.org/xsd/maven-4.0.0.xsd"&gt;</w:t>
      </w:r>
      <w:r>
        <w:br w:type="textWrapping"/>
      </w:r>
      <w:bookmarkStart w:id="0" w:name="_GoBack"/>
      <w:bookmarkEnd w:id="0"/>
      <w:r>
        <w:br w:type="textWrapping"/>
      </w:r>
      <w:r>
        <w:t xml:space="preserve">  &lt;modelVersion&gt;4.0.0&lt;/modelVersion&gt;</w:t>
      </w:r>
      <w:r>
        <w:br w:type="textWrapping"/>
      </w:r>
      <w:r>
        <w:t xml:space="preserve">  &lt;groupId&gt;com.cognizant&lt;/groupId&gt;</w:t>
      </w:r>
      <w:r>
        <w:br w:type="textWrapping"/>
      </w:r>
      <w:r>
        <w:t xml:space="preserve">  &lt;artifactId&gt;SpringLearn&lt;/artifactId&gt;</w:t>
      </w:r>
      <w:r>
        <w:br w:type="textWrapping"/>
      </w:r>
      <w:r>
        <w:t xml:space="preserve">  &lt;version&gt;1.0-SNAPSHOT&lt;/version&gt;</w:t>
      </w:r>
      <w:r>
        <w:br w:type="textWrapping"/>
      </w:r>
      <w:r>
        <w:br w:type="textWrapping"/>
      </w:r>
      <w:r>
        <w:t xml:space="preserve">  &lt;dependencies&gt;</w:t>
      </w:r>
      <w:r>
        <w:br w:type="textWrapping"/>
      </w:r>
      <w:r>
        <w:t xml:space="preserve">    &lt;!-- Spring Boot Web --&gt;</w:t>
      </w:r>
      <w:r>
        <w:br w:type="textWrapping"/>
      </w:r>
      <w:r>
        <w:t xml:space="preserve">    &lt;dependency&gt;</w:t>
      </w:r>
      <w:r>
        <w:br w:type="textWrapping"/>
      </w:r>
      <w:r>
        <w:t xml:space="preserve">      &lt;groupId&gt;org.springframework.boot&lt;/groupId&gt;</w:t>
      </w:r>
      <w:r>
        <w:br w:type="textWrapping"/>
      </w:r>
      <w:r>
        <w:t xml:space="preserve">      &lt;artifactId&gt;spring-boot-starter-web&lt;/artifactId&gt;</w:t>
      </w:r>
      <w:r>
        <w:br w:type="textWrapping"/>
      </w:r>
      <w:r>
        <w:t xml:space="preserve">      &lt;version&gt;2.7.18&lt;/version&gt;</w:t>
      </w:r>
      <w:r>
        <w:br w:type="textWrapping"/>
      </w:r>
      <w:r>
        <w:t xml:space="preserve">    &lt;/dependency&gt;</w:t>
      </w:r>
      <w:r>
        <w:br w:type="textWrapping"/>
      </w:r>
      <w:r>
        <w:br w:type="textWrapping"/>
      </w:r>
      <w:r>
        <w:t xml:space="preserve">    &lt;!-- SLF4J Logging --&gt;</w:t>
      </w:r>
      <w:r>
        <w:br w:type="textWrapping"/>
      </w:r>
      <w:r>
        <w:t xml:space="preserve">    &lt;dependency&gt;</w:t>
      </w:r>
      <w:r>
        <w:br w:type="textWrapping"/>
      </w:r>
      <w:r>
        <w:t xml:space="preserve">      &lt;groupId&gt;org.slf4j&lt;/groupId&gt;</w:t>
      </w:r>
      <w:r>
        <w:br w:type="textWrapping"/>
      </w:r>
      <w:r>
        <w:t xml:space="preserve">      &lt;artifactId&gt;slf4j-api&lt;/artifactId&gt;</w:t>
      </w:r>
      <w:r>
        <w:br w:type="textWrapping"/>
      </w:r>
      <w:r>
        <w:t xml:space="preserve">      &lt;version&gt;2.0.13&lt;/version&gt;</w:t>
      </w:r>
      <w:r>
        <w:br w:type="textWrapping"/>
      </w:r>
      <w:r>
        <w:t xml:space="preserve">    &lt;/dependency&gt;</w:t>
      </w:r>
      <w:r>
        <w:br w:type="textWrapping"/>
      </w:r>
      <w:r>
        <w:t xml:space="preserve">    &lt;dependency&gt;</w:t>
      </w:r>
      <w:r>
        <w:br w:type="textWrapping"/>
      </w:r>
      <w:r>
        <w:t xml:space="preserve">      &lt;groupId&gt;org.slf4j&lt;/groupId&gt;</w:t>
      </w:r>
      <w:r>
        <w:br w:type="textWrapping"/>
      </w:r>
      <w:r>
        <w:t xml:space="preserve">      &lt;artifactId&gt;slf4j-simple&lt;/artifactId&gt;</w:t>
      </w:r>
      <w:r>
        <w:br w:type="textWrapping"/>
      </w:r>
      <w:r>
        <w:t xml:space="preserve">      &lt;version&gt;2.0.13&lt;/version&gt;</w:t>
      </w:r>
      <w:r>
        <w:br w:type="textWrapping"/>
      </w:r>
      <w:r>
        <w:t xml:space="preserve">    &lt;/dependency&gt;</w:t>
      </w:r>
      <w:r>
        <w:br w:type="textWrapping"/>
      </w:r>
      <w:r>
        <w:t xml:space="preserve">  &lt;/dependencies&gt;</w:t>
      </w:r>
      <w:r>
        <w:br w:type="textWrapping"/>
      </w:r>
      <w:r>
        <w:br w:type="textWrapping"/>
      </w:r>
      <w:r>
        <w:t>&lt;/project&gt;</w:t>
      </w:r>
      <w:r>
        <w:br w:type="textWrapping"/>
      </w:r>
      <w:r>
        <w:t>```</w:t>
      </w:r>
    </w:p>
    <w:p w14:paraId="0EB33E88">
      <w:pPr>
        <w:pStyle w:val="3"/>
        <w:rPr>
          <w:color w:val="auto"/>
        </w:rPr>
      </w:pPr>
      <w:r>
        <w:rPr>
          <w:color w:val="auto"/>
        </w:rPr>
        <w:t>SpringLearnApplication.java:</w:t>
      </w:r>
    </w:p>
    <w:p w14:paraId="3B4142E8">
      <w:r>
        <w:t>```java</w:t>
      </w:r>
      <w:r>
        <w:br w:type="textWrapping"/>
      </w:r>
      <w:r>
        <w:t>package com.cognizant.springlearn;</w:t>
      </w:r>
      <w:r>
        <w:br w:type="textWrapping"/>
      </w:r>
      <w:r>
        <w:br w:type="textWrapping"/>
      </w:r>
      <w:r>
        <w:t>import org.springframework.boot.SpringApplication;</w:t>
      </w:r>
      <w:r>
        <w:br w:type="textWrapping"/>
      </w:r>
      <w:r>
        <w:t>import org.springframework.boot.autoconfigure.SpringBootApplication;</w:t>
      </w:r>
      <w:r>
        <w:br w:type="textWrapping"/>
      </w:r>
      <w:r>
        <w:br w:type="textWrapping"/>
      </w:r>
      <w:r>
        <w:t>@SpringBootApplication</w:t>
      </w:r>
      <w:r>
        <w:br w:type="textWrapping"/>
      </w:r>
      <w:r>
        <w:t>public class SpringLearnApplication {</w:t>
      </w:r>
      <w:r>
        <w:br w:type="textWrapping"/>
      </w:r>
      <w:r>
        <w:t xml:space="preserve">    public static void main(String[] args) {</w:t>
      </w:r>
      <w:r>
        <w:br w:type="textWrapping"/>
      </w:r>
      <w:r>
        <w:t xml:space="preserve">        SpringApplication.run(SpringLearnApplication.class, args);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  <w:r>
        <w:t>```</w:t>
      </w:r>
    </w:p>
    <w:p w14:paraId="103DEFC2">
      <w:pPr>
        <w:pStyle w:val="3"/>
        <w:rPr>
          <w:color w:val="auto"/>
        </w:rPr>
      </w:pPr>
      <w:r>
        <w:rPr>
          <w:color w:val="auto"/>
        </w:rPr>
        <w:t>HelloController.java:</w:t>
      </w:r>
    </w:p>
    <w:p w14:paraId="43D40034">
      <w:r>
        <w:t>```java</w:t>
      </w:r>
      <w:r>
        <w:br w:type="textWrapping"/>
      </w:r>
      <w:r>
        <w:t>package com.cognizant.springlearn.controller;</w:t>
      </w:r>
      <w:r>
        <w:br w:type="textWrapping"/>
      </w:r>
      <w:r>
        <w:br w:type="textWrapping"/>
      </w:r>
      <w:r>
        <w:t>import org.slf4j.Logger;</w:t>
      </w:r>
      <w:r>
        <w:br w:type="textWrapping"/>
      </w:r>
      <w:r>
        <w:t>import org.slf4j.LoggerFactory;</w:t>
      </w:r>
      <w:r>
        <w:br w:type="textWrapping"/>
      </w:r>
      <w:r>
        <w:t>import org.springframework.web.bind.annotation.GetMapping;</w:t>
      </w:r>
      <w:r>
        <w:br w:type="textWrapping"/>
      </w:r>
      <w:r>
        <w:t>import org.springframework.web.bind.annotation.RestController;</w:t>
      </w:r>
      <w:r>
        <w:br w:type="textWrapping"/>
      </w:r>
      <w:r>
        <w:br w:type="textWrapping"/>
      </w:r>
      <w:r>
        <w:t>@RestController</w:t>
      </w:r>
      <w:r>
        <w:br w:type="textWrapping"/>
      </w:r>
      <w:r>
        <w:t>public class HelloController {</w:t>
      </w:r>
      <w:r>
        <w:br w:type="textWrapping"/>
      </w:r>
      <w:r>
        <w:br w:type="textWrapping"/>
      </w:r>
      <w:r>
        <w:t xml:space="preserve">    private static final Logger LOGGER = LoggerFactory.getLogger(HelloController.class);</w:t>
      </w:r>
      <w:r>
        <w:br w:type="textWrapping"/>
      </w:r>
      <w:r>
        <w:br w:type="textWrapping"/>
      </w:r>
      <w:r>
        <w:t xml:space="preserve">    @GetMapping("/hello")</w:t>
      </w:r>
      <w:r>
        <w:br w:type="textWrapping"/>
      </w:r>
      <w:r>
        <w:t xml:space="preserve">    public String sayHello() {</w:t>
      </w:r>
      <w:r>
        <w:br w:type="textWrapping"/>
      </w:r>
      <w:r>
        <w:t xml:space="preserve">        LOGGER.info("START: sayHello()");</w:t>
      </w:r>
      <w:r>
        <w:br w:type="textWrapping"/>
      </w:r>
      <w:r>
        <w:t xml:space="preserve">        String message = "Hello World!!";</w:t>
      </w:r>
      <w:r>
        <w:br w:type="textWrapping"/>
      </w:r>
      <w:r>
        <w:t xml:space="preserve">        LOGGER.info("END: sayHello()");</w:t>
      </w:r>
      <w:r>
        <w:br w:type="textWrapping"/>
      </w:r>
      <w:r>
        <w:t xml:space="preserve">        return message;</w:t>
      </w:r>
      <w:r>
        <w:br w:type="textWrapping"/>
      </w:r>
      <w:r>
        <w:t xml:space="preserve">    }</w:t>
      </w:r>
      <w:r>
        <w:br w:type="textWrapping"/>
      </w:r>
      <w:r>
        <w:t>}</w:t>
      </w:r>
      <w:r>
        <w:br w:type="textWrapping"/>
      </w:r>
      <w:r>
        <w:t>```</w:t>
      </w:r>
    </w:p>
    <w:p w14:paraId="63BA85B2">
      <w:pPr>
        <w:pStyle w:val="3"/>
        <w:rPr>
          <w:color w:val="auto"/>
        </w:rPr>
      </w:pPr>
      <w:r>
        <w:rPr>
          <w:color w:val="auto"/>
        </w:rPr>
        <w:t>application.properties:</w:t>
      </w:r>
    </w:p>
    <w:p w14:paraId="3428B8A3">
      <w:r>
        <w:t>```properties</w:t>
      </w:r>
      <w:r>
        <w:br w:type="textWrapping"/>
      </w:r>
      <w:r>
        <w:t>server.port=8083</w:t>
      </w:r>
      <w:r>
        <w:br w:type="textWrapping"/>
      </w:r>
      <w:r>
        <w:t>```</w:t>
      </w:r>
    </w:p>
    <w:p w14:paraId="0B767F68">
      <w:pPr>
        <w:pStyle w:val="3"/>
        <w:rPr>
          <w:color w:val="auto"/>
        </w:rPr>
      </w:pPr>
      <w:r>
        <w:rPr>
          <w:color w:val="auto"/>
        </w:rPr>
        <w:t>OUTPUT:</w:t>
      </w:r>
    </w:p>
    <w:p w14:paraId="11A9AA39">
      <w:pPr>
        <w:rPr>
          <w:color w:val="auto"/>
        </w:rPr>
      </w:pPr>
    </w:p>
    <w:p w14:paraId="3AD0442F"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In Browser:</w:t>
      </w:r>
    </w:p>
    <w:p w14:paraId="0BC49B86"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ab/>
      </w:r>
      <w:r>
        <w:rPr>
          <w:rFonts w:hint="default"/>
          <w:color w:val="auto"/>
          <w:lang w:val="en-IN"/>
        </w:rPr>
        <w:drawing>
          <wp:inline distT="0" distB="0" distL="114300" distR="114300">
            <wp:extent cx="5486400" cy="3657600"/>
            <wp:effectExtent l="0" t="0" r="0" b="0"/>
            <wp:docPr id="1" name="Picture 1" descr="ChatGPT Image Jul 13, 2025, 04_42_1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Jul 13, 2025, 04_42_19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BC9D">
      <w:pPr>
        <w:rPr>
          <w:rFonts w:hint="default"/>
          <w:color w:val="auto"/>
          <w:lang w:val="en-IN"/>
        </w:rPr>
      </w:pPr>
    </w:p>
    <w:p w14:paraId="717A5706">
      <w:pPr>
        <w:rPr>
          <w:rFonts w:hint="default"/>
          <w:color w:val="auto"/>
          <w:lang w:val="en-IN"/>
        </w:rPr>
      </w:pPr>
    </w:p>
    <w:p w14:paraId="02BC3160">
      <w:pPr>
        <w:rPr>
          <w:rFonts w:hint="default"/>
          <w:color w:val="auto"/>
          <w:lang w:val="en-IN"/>
        </w:rPr>
      </w:pPr>
    </w:p>
    <w:p w14:paraId="35E6C0C4">
      <w:pPr>
        <w:rPr>
          <w:rFonts w:hint="default"/>
          <w:color w:val="auto"/>
          <w:lang w:val="en-IN"/>
        </w:rPr>
      </w:pPr>
    </w:p>
    <w:p w14:paraId="70853CD5">
      <w:pPr>
        <w:rPr>
          <w:rFonts w:hint="default"/>
          <w:color w:val="auto"/>
          <w:lang w:val="en-IN"/>
        </w:rPr>
      </w:pPr>
    </w:p>
    <w:p w14:paraId="5E2DD922">
      <w:pPr>
        <w:rPr>
          <w:rFonts w:hint="default"/>
          <w:color w:val="auto"/>
          <w:lang w:val="en-IN"/>
        </w:rPr>
      </w:pPr>
    </w:p>
    <w:p w14:paraId="74F6D8C5">
      <w:pPr>
        <w:rPr>
          <w:rFonts w:hint="default"/>
          <w:color w:val="auto"/>
          <w:lang w:val="en-IN"/>
        </w:rPr>
      </w:pPr>
    </w:p>
    <w:p w14:paraId="063CA770">
      <w:pPr>
        <w:rPr>
          <w:rFonts w:hint="default"/>
          <w:color w:val="auto"/>
          <w:lang w:val="en-IN"/>
        </w:rPr>
      </w:pPr>
    </w:p>
    <w:p w14:paraId="1E077874">
      <w:pPr>
        <w:rPr>
          <w:rFonts w:hint="default"/>
          <w:color w:val="auto"/>
          <w:lang w:val="en-IN"/>
        </w:rPr>
      </w:pPr>
    </w:p>
    <w:p w14:paraId="4AB327E7">
      <w:pPr>
        <w:rPr>
          <w:rFonts w:hint="default"/>
          <w:color w:val="auto"/>
          <w:lang w:val="en-IN"/>
        </w:rPr>
      </w:pPr>
    </w:p>
    <w:p w14:paraId="0AAD4DD5">
      <w:pPr>
        <w:rPr>
          <w:rFonts w:hint="default"/>
          <w:color w:val="auto"/>
          <w:lang w:val="en-IN"/>
        </w:rPr>
      </w:pPr>
    </w:p>
    <w:p w14:paraId="4A93F849"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t>In Post man :</w:t>
      </w:r>
    </w:p>
    <w:p w14:paraId="1B016452">
      <w:pPr>
        <w:rPr>
          <w:rFonts w:hint="default"/>
          <w:color w:val="auto"/>
          <w:lang w:val="en-IN"/>
        </w:rPr>
      </w:pPr>
      <w:r>
        <w:rPr>
          <w:rFonts w:hint="default"/>
          <w:color w:val="auto"/>
          <w:lang w:val="en-IN"/>
        </w:rPr>
        <w:drawing>
          <wp:inline distT="0" distB="0" distL="114300" distR="114300">
            <wp:extent cx="5481320" cy="5481320"/>
            <wp:effectExtent l="0" t="0" r="5080" b="5080"/>
            <wp:docPr id="2" name="Picture 2" descr="ChatGPT Image Jul 13, 2025, 04_42_5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tGPT Image Jul 13, 2025, 04_42_57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4B3A">
      <w:pPr>
        <w:rPr>
          <w:rFonts w:hint="default"/>
          <w:color w:val="auto"/>
          <w:lang w:val="en-IN"/>
        </w:rPr>
      </w:pPr>
    </w:p>
    <w:p w14:paraId="426F3673"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6500CDD"/>
    <w:rsid w:val="31C633E9"/>
    <w:rsid w:val="6A0A5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qFormat="1"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8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3">
    <w:name w:val="Normal (Web)"/>
    <w:basedOn w:val="1"/>
    <w:semiHidden/>
    <w:unhideWhenUsed/>
    <w:uiPriority w:val="99"/>
    <w:rPr>
      <w:sz w:val="24"/>
      <w:szCs w:val="24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qFormat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2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Kogularajan M</cp:lastModifiedBy>
  <dcterms:modified xsi:type="dcterms:W3CDTF">2025-07-13T13:02:34Z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E66889FBC452475DBD8AD4445CCEDDC8_12</vt:lpwstr>
  </property>
</Properties>
</file>